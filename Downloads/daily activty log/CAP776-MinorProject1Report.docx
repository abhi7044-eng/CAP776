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D636" w14:textId="77777777" w:rsidR="00EE2745" w:rsidRDefault="00000000">
      <w:pPr>
        <w:jc w:val="center"/>
      </w:pPr>
      <w:r>
        <w:rPr>
          <w:b/>
          <w:sz w:val="26"/>
        </w:rPr>
        <w:t>CAP776: PROGRAMMING IN PYTHON</w:t>
      </w:r>
    </w:p>
    <w:p w14:paraId="625C8BCA" w14:textId="77777777" w:rsidR="00EE2745" w:rsidRDefault="00000000">
      <w:pPr>
        <w:jc w:val="center"/>
      </w:pPr>
      <w:r>
        <w:rPr>
          <w:b/>
          <w:sz w:val="40"/>
        </w:rPr>
        <w:t>MINOR PROJECT #1 REPORT</w:t>
      </w:r>
    </w:p>
    <w:p w14:paraId="136BAABD" w14:textId="77777777" w:rsidR="00EE2745" w:rsidRDefault="00000000">
      <w:pPr>
        <w:jc w:val="center"/>
      </w:pPr>
      <w:r>
        <w:rPr>
          <w:b/>
          <w:sz w:val="50"/>
        </w:rPr>
        <w:t>MY DATA, MY STORY</w:t>
      </w:r>
    </w:p>
    <w:p w14:paraId="2481CCC9" w14:textId="77777777" w:rsidR="00EE2745" w:rsidRDefault="00000000">
      <w:pPr>
        <w:jc w:val="center"/>
        <w:rPr>
          <w:sz w:val="24"/>
          <w:szCs w:val="32"/>
        </w:rPr>
      </w:pPr>
      <w:r>
        <w:rPr>
          <w:i/>
          <w:sz w:val="32"/>
          <w:szCs w:val="32"/>
        </w:rPr>
        <w:t>Personal Activity Intelligence Report</w:t>
      </w:r>
    </w:p>
    <w:p w14:paraId="2299F05F" w14:textId="77777777" w:rsidR="00EE2745" w:rsidRDefault="00EE274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E2745" w14:paraId="1EA2F127" w14:textId="77777777">
        <w:trPr>
          <w:trHeight w:val="454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06A72C94" w14:textId="7777777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Student Details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665E8DB" w14:textId="7777777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b/>
                <w:sz w:val="28"/>
                <w:szCs w:val="36"/>
              </w:rPr>
              <w:t>Info</w:t>
            </w:r>
          </w:p>
        </w:tc>
      </w:tr>
      <w:tr w:rsidR="00EE2745" w14:paraId="3FA44696" w14:textId="77777777">
        <w:trPr>
          <w:trHeight w:val="454"/>
          <w:jc w:val="center"/>
        </w:trPr>
        <w:tc>
          <w:tcPr>
            <w:tcW w:w="5328" w:type="dxa"/>
            <w:vAlign w:val="center"/>
          </w:tcPr>
          <w:p w14:paraId="6C0A259B" w14:textId="7777777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Student Name</w:t>
            </w:r>
          </w:p>
        </w:tc>
        <w:tc>
          <w:tcPr>
            <w:tcW w:w="5328" w:type="dxa"/>
            <w:vAlign w:val="center"/>
          </w:tcPr>
          <w:p w14:paraId="5C518D3D" w14:textId="6E122D39" w:rsidR="00EE2745" w:rsidRDefault="003B6558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ABHISHEK</w:t>
            </w:r>
            <w:r w:rsidR="00000000">
              <w:rPr>
                <w:sz w:val="28"/>
                <w:szCs w:val="36"/>
              </w:rPr>
              <w:t xml:space="preserve"> KUMAR</w:t>
            </w:r>
          </w:p>
        </w:tc>
      </w:tr>
      <w:tr w:rsidR="00EE2745" w14:paraId="625B78C6" w14:textId="77777777">
        <w:trPr>
          <w:trHeight w:val="454"/>
          <w:jc w:val="center"/>
        </w:trPr>
        <w:tc>
          <w:tcPr>
            <w:tcW w:w="5328" w:type="dxa"/>
            <w:vAlign w:val="center"/>
          </w:tcPr>
          <w:p w14:paraId="1C34B1C6" w14:textId="7777777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Registration / Roll No.</w:t>
            </w:r>
          </w:p>
        </w:tc>
        <w:tc>
          <w:tcPr>
            <w:tcW w:w="5328" w:type="dxa"/>
            <w:vAlign w:val="center"/>
          </w:tcPr>
          <w:p w14:paraId="2C94C522" w14:textId="7545243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126</w:t>
            </w:r>
            <w:r w:rsidR="003B6558">
              <w:rPr>
                <w:sz w:val="28"/>
                <w:szCs w:val="36"/>
              </w:rPr>
              <w:t>14864</w:t>
            </w:r>
          </w:p>
        </w:tc>
      </w:tr>
      <w:tr w:rsidR="00EE2745" w14:paraId="6368875F" w14:textId="77777777">
        <w:trPr>
          <w:trHeight w:val="454"/>
          <w:jc w:val="center"/>
        </w:trPr>
        <w:tc>
          <w:tcPr>
            <w:tcW w:w="5328" w:type="dxa"/>
            <w:vAlign w:val="center"/>
          </w:tcPr>
          <w:p w14:paraId="6A353272" w14:textId="7777777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Program / Section</w:t>
            </w:r>
          </w:p>
        </w:tc>
        <w:tc>
          <w:tcPr>
            <w:tcW w:w="5328" w:type="dxa"/>
            <w:vAlign w:val="center"/>
          </w:tcPr>
          <w:p w14:paraId="15DD3C8C" w14:textId="14DF5B2F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CAP776 / D1P263</w:t>
            </w:r>
            <w:r w:rsidR="003B6558">
              <w:rPr>
                <w:sz w:val="28"/>
                <w:szCs w:val="36"/>
              </w:rPr>
              <w:t>6</w:t>
            </w:r>
          </w:p>
        </w:tc>
      </w:tr>
      <w:tr w:rsidR="00EE2745" w14:paraId="018B5291" w14:textId="77777777">
        <w:trPr>
          <w:trHeight w:val="454"/>
          <w:jc w:val="center"/>
        </w:trPr>
        <w:tc>
          <w:tcPr>
            <w:tcW w:w="5328" w:type="dxa"/>
            <w:vAlign w:val="center"/>
          </w:tcPr>
          <w:p w14:paraId="3C1E3069" w14:textId="7777777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Activity Recording Period</w:t>
            </w:r>
          </w:p>
        </w:tc>
        <w:tc>
          <w:tcPr>
            <w:tcW w:w="5328" w:type="dxa"/>
            <w:vAlign w:val="center"/>
          </w:tcPr>
          <w:p w14:paraId="6D34115F" w14:textId="10F50A88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13 August 2026 to 2</w:t>
            </w:r>
            <w:r w:rsidR="003B6558">
              <w:rPr>
                <w:sz w:val="28"/>
                <w:szCs w:val="36"/>
              </w:rPr>
              <w:t>5</w:t>
            </w:r>
            <w:r>
              <w:rPr>
                <w:sz w:val="28"/>
                <w:szCs w:val="36"/>
              </w:rPr>
              <w:t xml:space="preserve"> September 2026</w:t>
            </w:r>
          </w:p>
        </w:tc>
      </w:tr>
      <w:tr w:rsidR="00EE2745" w14:paraId="5FC254C3" w14:textId="77777777">
        <w:trPr>
          <w:trHeight w:val="454"/>
          <w:jc w:val="center"/>
        </w:trPr>
        <w:tc>
          <w:tcPr>
            <w:tcW w:w="5328" w:type="dxa"/>
            <w:vAlign w:val="center"/>
          </w:tcPr>
          <w:p w14:paraId="58EB2B43" w14:textId="7777777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Date of Report Generation</w:t>
            </w:r>
          </w:p>
        </w:tc>
        <w:tc>
          <w:tcPr>
            <w:tcW w:w="5328" w:type="dxa"/>
            <w:vAlign w:val="center"/>
          </w:tcPr>
          <w:p w14:paraId="50E79816" w14:textId="77777777" w:rsidR="00EE2745" w:rsidRDefault="00000000">
            <w:pPr>
              <w:spacing w:after="0" w:line="240" w:lineRule="auto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 October 2026</w:t>
            </w:r>
          </w:p>
        </w:tc>
      </w:tr>
    </w:tbl>
    <w:p w14:paraId="3D3AB5B3" w14:textId="77777777" w:rsidR="00EE2745" w:rsidRDefault="00000000">
      <w:pPr>
        <w:pStyle w:val="Heading1"/>
      </w:pPr>
      <w:r>
        <w:t>1. Activity Data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E2745" w14:paraId="7CDDD0F1" w14:textId="77777777">
        <w:trPr>
          <w:trHeight w:val="397"/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10596D58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b/>
                <w:sz w:val="24"/>
                <w:szCs w:val="36"/>
              </w:rPr>
              <w:t>Particular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51C4903A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b/>
                <w:sz w:val="24"/>
                <w:szCs w:val="36"/>
              </w:rPr>
              <w:t>Value</w:t>
            </w:r>
          </w:p>
        </w:tc>
      </w:tr>
      <w:tr w:rsidR="00EE2745" w14:paraId="3CF0BF0E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64A59F84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Expected number of days</w:t>
            </w:r>
          </w:p>
        </w:tc>
        <w:tc>
          <w:tcPr>
            <w:tcW w:w="5328" w:type="dxa"/>
            <w:vAlign w:val="center"/>
          </w:tcPr>
          <w:p w14:paraId="40E56F6F" w14:textId="0F843BAC" w:rsidR="00EE2745" w:rsidRDefault="00000000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>
              <w:rPr>
                <w:rFonts w:ascii="Calisto MT" w:hAnsi="Calisto MT" w:cs="Calisto MT"/>
                <w:sz w:val="24"/>
                <w:szCs w:val="36"/>
              </w:rPr>
              <w:t>4</w:t>
            </w:r>
            <w:r w:rsidR="003B6558">
              <w:rPr>
                <w:rFonts w:ascii="Calisto MT" w:hAnsi="Calisto MT" w:cs="Calisto MT"/>
                <w:sz w:val="24"/>
                <w:szCs w:val="36"/>
              </w:rPr>
              <w:t>4</w:t>
            </w:r>
          </w:p>
        </w:tc>
      </w:tr>
      <w:tr w:rsidR="00EE2745" w14:paraId="1B40BBFA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7ADE4BBB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Valid days recorded</w:t>
            </w:r>
          </w:p>
        </w:tc>
        <w:tc>
          <w:tcPr>
            <w:tcW w:w="5328" w:type="dxa"/>
            <w:vAlign w:val="center"/>
          </w:tcPr>
          <w:p w14:paraId="3D0C485C" w14:textId="01383A68" w:rsidR="00EE2745" w:rsidRDefault="00000000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>
              <w:rPr>
                <w:rFonts w:ascii="Calisto MT" w:hAnsi="Calisto MT" w:cs="Calisto MT"/>
                <w:sz w:val="24"/>
                <w:szCs w:val="36"/>
              </w:rPr>
              <w:t>4</w:t>
            </w:r>
            <w:r w:rsidR="003B6558">
              <w:rPr>
                <w:rFonts w:ascii="Calisto MT" w:hAnsi="Calisto MT" w:cs="Calisto MT"/>
                <w:sz w:val="24"/>
                <w:szCs w:val="36"/>
              </w:rPr>
              <w:t>4</w:t>
            </w:r>
          </w:p>
        </w:tc>
      </w:tr>
      <w:tr w:rsidR="00EE2745" w14:paraId="08A6A28C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1D783566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Missing days</w:t>
            </w:r>
          </w:p>
        </w:tc>
        <w:tc>
          <w:tcPr>
            <w:tcW w:w="5328" w:type="dxa"/>
            <w:vAlign w:val="center"/>
          </w:tcPr>
          <w:p w14:paraId="27A539C9" w14:textId="77777777" w:rsidR="00EE2745" w:rsidRDefault="00000000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>
              <w:rPr>
                <w:rFonts w:ascii="Calisto MT" w:hAnsi="Calisto MT" w:cs="Calisto MT"/>
                <w:sz w:val="24"/>
                <w:szCs w:val="36"/>
              </w:rPr>
              <w:t>0</w:t>
            </w:r>
          </w:p>
        </w:tc>
      </w:tr>
      <w:tr w:rsidR="00EE2745" w14:paraId="6393326D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7BB6961E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Invalid / excluded records</w:t>
            </w:r>
          </w:p>
        </w:tc>
        <w:tc>
          <w:tcPr>
            <w:tcW w:w="5328" w:type="dxa"/>
            <w:vAlign w:val="center"/>
          </w:tcPr>
          <w:p w14:paraId="26AA051F" w14:textId="77777777" w:rsidR="00EE2745" w:rsidRDefault="00000000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>
              <w:rPr>
                <w:rFonts w:ascii="Calisto MT" w:hAnsi="Calisto MT" w:cs="Calisto MT"/>
                <w:sz w:val="24"/>
                <w:szCs w:val="36"/>
              </w:rPr>
              <w:t>0</w:t>
            </w:r>
          </w:p>
        </w:tc>
      </w:tr>
      <w:tr w:rsidR="00EE2745" w14:paraId="02040BD1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21027A55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Average Sleep/day</w:t>
            </w:r>
          </w:p>
        </w:tc>
        <w:tc>
          <w:tcPr>
            <w:tcW w:w="5328" w:type="dxa"/>
            <w:vAlign w:val="center"/>
          </w:tcPr>
          <w:p w14:paraId="771BD695" w14:textId="5D7410EB" w:rsidR="00EE2745" w:rsidRDefault="003B6558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 w:rsidRPr="003B6558">
              <w:rPr>
                <w:rFonts w:ascii="Calisto MT" w:eastAsia="SimSun" w:hAnsi="Calisto MT" w:cs="Calisto MT"/>
                <w:sz w:val="24"/>
                <w:szCs w:val="24"/>
              </w:rPr>
              <w:t>441.14</w:t>
            </w:r>
            <w:r>
              <w:rPr>
                <w:rFonts w:ascii="Calisto MT" w:eastAsia="SimSun" w:hAnsi="Calisto MT" w:cs="Calisto MT"/>
                <w:sz w:val="24"/>
                <w:szCs w:val="24"/>
              </w:rPr>
              <w:t xml:space="preserve"> </w:t>
            </w:r>
            <w:r w:rsidR="00000000">
              <w:rPr>
                <w:rFonts w:ascii="Calisto MT" w:eastAsia="SimSun" w:hAnsi="Calisto MT" w:cs="Calisto MT"/>
                <w:sz w:val="24"/>
                <w:szCs w:val="24"/>
              </w:rPr>
              <w:t>min/day</w:t>
            </w:r>
          </w:p>
        </w:tc>
      </w:tr>
      <w:tr w:rsidR="00EE2745" w14:paraId="07B3D4B4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704603CD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Average Fitness/day</w:t>
            </w:r>
          </w:p>
        </w:tc>
        <w:tc>
          <w:tcPr>
            <w:tcW w:w="5328" w:type="dxa"/>
            <w:vAlign w:val="center"/>
          </w:tcPr>
          <w:p w14:paraId="490CB620" w14:textId="7E6C8CA7" w:rsidR="00EE2745" w:rsidRDefault="003B6558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 w:rsidRPr="003B6558">
              <w:rPr>
                <w:rFonts w:ascii="Calisto MT" w:eastAsia="SimSun" w:hAnsi="Calisto MT" w:cs="Calisto MT"/>
                <w:sz w:val="24"/>
                <w:szCs w:val="24"/>
              </w:rPr>
              <w:t>31.36 min/day</w:t>
            </w:r>
          </w:p>
        </w:tc>
      </w:tr>
      <w:tr w:rsidR="00EE2745" w14:paraId="130A1390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18F3A029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Average Study/day</w:t>
            </w:r>
          </w:p>
        </w:tc>
        <w:tc>
          <w:tcPr>
            <w:tcW w:w="5328" w:type="dxa"/>
            <w:vAlign w:val="center"/>
          </w:tcPr>
          <w:p w14:paraId="55540329" w14:textId="349D9CF8" w:rsidR="00EE2745" w:rsidRDefault="003B6558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 w:rsidRPr="003B6558">
              <w:rPr>
                <w:rFonts w:ascii="Calisto MT" w:eastAsia="SimSun" w:hAnsi="Calisto MT" w:cs="Calisto MT"/>
                <w:sz w:val="24"/>
                <w:szCs w:val="24"/>
              </w:rPr>
              <w:t>111.36 min/day</w:t>
            </w:r>
          </w:p>
        </w:tc>
      </w:tr>
      <w:tr w:rsidR="00EE2745" w14:paraId="70A97264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049D42B9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Average Coding/day</w:t>
            </w:r>
          </w:p>
        </w:tc>
        <w:tc>
          <w:tcPr>
            <w:tcW w:w="5328" w:type="dxa"/>
            <w:vAlign w:val="center"/>
          </w:tcPr>
          <w:p w14:paraId="20156AA8" w14:textId="51A2C453" w:rsidR="00EE2745" w:rsidRDefault="003B6558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 w:rsidRPr="003B6558">
              <w:rPr>
                <w:rFonts w:ascii="Calisto MT" w:eastAsia="SimSun" w:hAnsi="Calisto MT" w:cs="Calisto MT"/>
                <w:sz w:val="24"/>
                <w:szCs w:val="24"/>
              </w:rPr>
              <w:t>132.27 min/day</w:t>
            </w:r>
          </w:p>
        </w:tc>
      </w:tr>
      <w:tr w:rsidR="00EE2745" w14:paraId="62CFE2DD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2F964B7C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Average Class/day</w:t>
            </w:r>
          </w:p>
        </w:tc>
        <w:tc>
          <w:tcPr>
            <w:tcW w:w="5328" w:type="dxa"/>
            <w:vAlign w:val="center"/>
          </w:tcPr>
          <w:p w14:paraId="33DA8FEA" w14:textId="1206BDA4" w:rsidR="00EE2745" w:rsidRDefault="003B6558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 w:rsidRPr="003B6558">
              <w:rPr>
                <w:rFonts w:ascii="Calisto MT" w:eastAsia="SimSun" w:hAnsi="Calisto MT" w:cs="Calisto MT"/>
                <w:sz w:val="24"/>
                <w:szCs w:val="24"/>
              </w:rPr>
              <w:t>195.45 min/day</w:t>
            </w:r>
          </w:p>
        </w:tc>
      </w:tr>
      <w:tr w:rsidR="00EE2745" w14:paraId="0C62166D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5C3F36D6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Average Other Activities/day</w:t>
            </w:r>
          </w:p>
        </w:tc>
        <w:tc>
          <w:tcPr>
            <w:tcW w:w="5328" w:type="dxa"/>
            <w:vAlign w:val="center"/>
          </w:tcPr>
          <w:p w14:paraId="0027A7EE" w14:textId="2CBDDC7C" w:rsidR="00EE2745" w:rsidRDefault="003B6558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 w:rsidRPr="003B6558">
              <w:rPr>
                <w:rFonts w:ascii="Calisto MT" w:eastAsia="SimSun" w:hAnsi="Calisto MT" w:cs="Calisto MT"/>
                <w:sz w:val="24"/>
                <w:szCs w:val="24"/>
              </w:rPr>
              <w:t>113.41 min/day</w:t>
            </w:r>
          </w:p>
        </w:tc>
      </w:tr>
      <w:tr w:rsidR="00EE2745" w14:paraId="1CB2D7FC" w14:textId="77777777">
        <w:trPr>
          <w:trHeight w:val="397"/>
          <w:jc w:val="center"/>
        </w:trPr>
        <w:tc>
          <w:tcPr>
            <w:tcW w:w="5328" w:type="dxa"/>
            <w:vAlign w:val="center"/>
          </w:tcPr>
          <w:p w14:paraId="2A031995" w14:textId="77777777" w:rsidR="00EE2745" w:rsidRDefault="00000000">
            <w:pPr>
              <w:spacing w:after="0" w:line="240" w:lineRule="auto"/>
              <w:rPr>
                <w:sz w:val="24"/>
                <w:szCs w:val="36"/>
              </w:rPr>
            </w:pPr>
            <w:r>
              <w:rPr>
                <w:sz w:val="24"/>
                <w:szCs w:val="36"/>
              </w:rPr>
              <w:t>Average Free / Unaccounted Time/day</w:t>
            </w:r>
          </w:p>
        </w:tc>
        <w:tc>
          <w:tcPr>
            <w:tcW w:w="5328" w:type="dxa"/>
            <w:vAlign w:val="center"/>
          </w:tcPr>
          <w:p w14:paraId="53F94402" w14:textId="751C8088" w:rsidR="00EE2745" w:rsidRDefault="003B6558">
            <w:pPr>
              <w:spacing w:after="0" w:line="240" w:lineRule="auto"/>
              <w:rPr>
                <w:rFonts w:ascii="Calisto MT" w:hAnsi="Calisto MT" w:cs="Calisto MT"/>
                <w:sz w:val="24"/>
                <w:szCs w:val="36"/>
              </w:rPr>
            </w:pPr>
            <w:r w:rsidRPr="003B6558">
              <w:rPr>
                <w:rFonts w:ascii="Calisto MT" w:eastAsia="SimSun" w:hAnsi="Calisto MT" w:cs="Calisto MT"/>
                <w:sz w:val="24"/>
                <w:szCs w:val="24"/>
              </w:rPr>
              <w:t>415.00 min/day</w:t>
            </w:r>
          </w:p>
        </w:tc>
      </w:tr>
    </w:tbl>
    <w:p w14:paraId="141492DA" w14:textId="77777777" w:rsidR="00EE2745" w:rsidRDefault="00EE2745">
      <w:pPr>
        <w:pStyle w:val="Heading1"/>
      </w:pPr>
    </w:p>
    <w:p w14:paraId="7452606D" w14:textId="77777777" w:rsidR="00EE2745" w:rsidRDefault="00EE2745"/>
    <w:p w14:paraId="174A2E63" w14:textId="77777777" w:rsidR="00EE2745" w:rsidRDefault="00000000">
      <w:pPr>
        <w:pStyle w:val="Heading1"/>
      </w:pPr>
      <w:r>
        <w:lastRenderedPageBreak/>
        <w:t>2. Index Values</w:t>
      </w:r>
    </w:p>
    <w:p w14:paraId="13E237F3" w14:textId="77777777" w:rsidR="00EE2745" w:rsidRDefault="00000000">
      <w:pPr>
        <w:rPr>
          <w:sz w:val="36"/>
          <w:szCs w:val="44"/>
        </w:rPr>
      </w:pPr>
      <w:r>
        <w:rPr>
          <w:sz w:val="24"/>
          <w:szCs w:val="32"/>
        </w:rPr>
        <w:t>Enter the final value generated by your Python program. The activity indicators are based on simple averages across valid recorded days. PAI is calculated using the predefined weights shown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1"/>
        <w:gridCol w:w="2662"/>
        <w:gridCol w:w="2661"/>
      </w:tblGrid>
      <w:tr w:rsidR="00EE2745" w14:paraId="744389F9" w14:textId="77777777">
        <w:trPr>
          <w:trHeight w:val="397"/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688930A7" w14:textId="77777777" w:rsidR="00EE2745" w:rsidRDefault="00000000">
            <w:pPr>
              <w:spacing w:after="0" w:line="240" w:lineRule="auto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Index Name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721C6C87" w14:textId="77777777" w:rsidR="00EE2745" w:rsidRDefault="00000000">
            <w:pPr>
              <w:spacing w:after="0" w:line="240" w:lineRule="auto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Acronym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477C6C88" w14:textId="77777777" w:rsidR="00EE2745" w:rsidRDefault="00000000">
            <w:pPr>
              <w:spacing w:after="0" w:line="240" w:lineRule="auto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Formula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0B5C700E" w14:textId="77777777" w:rsidR="00EE2745" w:rsidRDefault="00000000">
            <w:pPr>
              <w:spacing w:after="0" w:line="240" w:lineRule="auto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Value to Enter</w:t>
            </w:r>
          </w:p>
        </w:tc>
      </w:tr>
      <w:tr w:rsidR="00EE2745" w14:paraId="68926553" w14:textId="77777777">
        <w:trPr>
          <w:trHeight w:val="397"/>
          <w:jc w:val="center"/>
        </w:trPr>
        <w:tc>
          <w:tcPr>
            <w:tcW w:w="2664" w:type="dxa"/>
          </w:tcPr>
          <w:p w14:paraId="5E10FAD5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Personal Activity Index</w:t>
            </w:r>
          </w:p>
        </w:tc>
        <w:tc>
          <w:tcPr>
            <w:tcW w:w="2664" w:type="dxa"/>
          </w:tcPr>
          <w:p w14:paraId="4C73B471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PAI</w:t>
            </w:r>
          </w:p>
        </w:tc>
        <w:tc>
          <w:tcPr>
            <w:tcW w:w="2664" w:type="dxa"/>
          </w:tcPr>
          <w:p w14:paraId="0DDE1E95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PAI =</w:t>
            </w:r>
            <w:r>
              <w:rPr>
                <w:sz w:val="22"/>
                <w:szCs w:val="28"/>
              </w:rPr>
              <w:t xml:space="preserve"> 0.15(TPI) + 0.20(AAI) + 0.15(</w:t>
            </w:r>
            <w:proofErr w:type="spellStart"/>
            <w:r>
              <w:rPr>
                <w:sz w:val="22"/>
                <w:szCs w:val="28"/>
              </w:rPr>
              <w:t>PhAI</w:t>
            </w:r>
            <w:proofErr w:type="spellEnd"/>
            <w:r>
              <w:rPr>
                <w:sz w:val="22"/>
                <w:szCs w:val="28"/>
              </w:rPr>
              <w:t>) + 0.20(SRI) + 0.15(TUI) + 0.10(EI) + 0.05(DCI)</w:t>
            </w:r>
          </w:p>
        </w:tc>
        <w:tc>
          <w:tcPr>
            <w:tcW w:w="2664" w:type="dxa"/>
          </w:tcPr>
          <w:p w14:paraId="1D47F134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6BFD1EC5" w14:textId="39E983F2" w:rsidR="00EE2745" w:rsidRDefault="00141E59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333.24</w:t>
            </w:r>
          </w:p>
        </w:tc>
      </w:tr>
      <w:tr w:rsidR="00EE2745" w14:paraId="4276541B" w14:textId="77777777">
        <w:trPr>
          <w:trHeight w:val="397"/>
          <w:jc w:val="center"/>
        </w:trPr>
        <w:tc>
          <w:tcPr>
            <w:tcW w:w="2664" w:type="dxa"/>
          </w:tcPr>
          <w:p w14:paraId="5346016F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Tech Productivity</w:t>
            </w:r>
          </w:p>
        </w:tc>
        <w:tc>
          <w:tcPr>
            <w:tcW w:w="2664" w:type="dxa"/>
          </w:tcPr>
          <w:p w14:paraId="3FB1E8D3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TPI</w:t>
            </w:r>
          </w:p>
        </w:tc>
        <w:tc>
          <w:tcPr>
            <w:tcW w:w="2664" w:type="dxa"/>
          </w:tcPr>
          <w:p w14:paraId="273DB6E7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TPI =</w:t>
            </w:r>
            <w:r>
              <w:rPr>
                <w:sz w:val="22"/>
                <w:szCs w:val="28"/>
              </w:rPr>
              <w:t xml:space="preserve"> </w:t>
            </w:r>
            <w:proofErr w:type="gramStart"/>
            <w:r>
              <w:rPr>
                <w:sz w:val="22"/>
                <w:szCs w:val="28"/>
              </w:rPr>
              <w:t>Average(</w:t>
            </w:r>
            <w:proofErr w:type="gramEnd"/>
            <w:r>
              <w:rPr>
                <w:sz w:val="22"/>
                <w:szCs w:val="28"/>
              </w:rPr>
              <w:t>Coding Time per valid recorded day)</w:t>
            </w:r>
          </w:p>
        </w:tc>
        <w:tc>
          <w:tcPr>
            <w:tcW w:w="2664" w:type="dxa"/>
          </w:tcPr>
          <w:p w14:paraId="059E8401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2D3AC3CD" w14:textId="3F43ACB7" w:rsidR="00EE2745" w:rsidRDefault="00141E59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132.27 min/day</w:t>
            </w:r>
          </w:p>
        </w:tc>
      </w:tr>
      <w:tr w:rsidR="00EE2745" w14:paraId="4593E559" w14:textId="77777777">
        <w:trPr>
          <w:trHeight w:val="397"/>
          <w:jc w:val="center"/>
        </w:trPr>
        <w:tc>
          <w:tcPr>
            <w:tcW w:w="2664" w:type="dxa"/>
          </w:tcPr>
          <w:p w14:paraId="50857855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Academic Activity</w:t>
            </w:r>
          </w:p>
        </w:tc>
        <w:tc>
          <w:tcPr>
            <w:tcW w:w="2664" w:type="dxa"/>
          </w:tcPr>
          <w:p w14:paraId="2B663DA1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AAI</w:t>
            </w:r>
          </w:p>
        </w:tc>
        <w:tc>
          <w:tcPr>
            <w:tcW w:w="2664" w:type="dxa"/>
          </w:tcPr>
          <w:p w14:paraId="0C5720C9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AAI =</w:t>
            </w:r>
            <w:r>
              <w:rPr>
                <w:sz w:val="22"/>
                <w:szCs w:val="28"/>
              </w:rPr>
              <w:t xml:space="preserve"> </w:t>
            </w:r>
            <w:proofErr w:type="gramStart"/>
            <w:r>
              <w:rPr>
                <w:sz w:val="22"/>
                <w:szCs w:val="28"/>
              </w:rPr>
              <w:t>Average(</w:t>
            </w:r>
            <w:proofErr w:type="gramEnd"/>
            <w:r>
              <w:rPr>
                <w:sz w:val="22"/>
                <w:szCs w:val="28"/>
              </w:rPr>
              <w:t>Study Time + Class Time per valid recorded day)</w:t>
            </w:r>
          </w:p>
        </w:tc>
        <w:tc>
          <w:tcPr>
            <w:tcW w:w="2664" w:type="dxa"/>
          </w:tcPr>
          <w:p w14:paraId="05916397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35A63D8C" w14:textId="0D6210F8" w:rsidR="00EE2745" w:rsidRDefault="00141E59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306.82 min/day</w:t>
            </w:r>
          </w:p>
        </w:tc>
      </w:tr>
      <w:tr w:rsidR="00EE2745" w14:paraId="67C888B6" w14:textId="77777777">
        <w:trPr>
          <w:trHeight w:val="397"/>
          <w:jc w:val="center"/>
        </w:trPr>
        <w:tc>
          <w:tcPr>
            <w:tcW w:w="2664" w:type="dxa"/>
          </w:tcPr>
          <w:p w14:paraId="55D257BB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Physical Activity</w:t>
            </w:r>
          </w:p>
        </w:tc>
        <w:tc>
          <w:tcPr>
            <w:tcW w:w="2664" w:type="dxa"/>
          </w:tcPr>
          <w:p w14:paraId="017C76F5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proofErr w:type="spellStart"/>
            <w:r>
              <w:rPr>
                <w:b/>
                <w:bCs/>
                <w:sz w:val="22"/>
                <w:szCs w:val="28"/>
              </w:rPr>
              <w:t>PhAI</w:t>
            </w:r>
            <w:proofErr w:type="spellEnd"/>
          </w:p>
        </w:tc>
        <w:tc>
          <w:tcPr>
            <w:tcW w:w="2664" w:type="dxa"/>
          </w:tcPr>
          <w:p w14:paraId="1EEC3633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proofErr w:type="spellStart"/>
            <w:r>
              <w:rPr>
                <w:b/>
                <w:bCs/>
                <w:sz w:val="22"/>
                <w:szCs w:val="28"/>
              </w:rPr>
              <w:t>PhAI</w:t>
            </w:r>
            <w:proofErr w:type="spellEnd"/>
            <w:r>
              <w:rPr>
                <w:b/>
                <w:bCs/>
                <w:sz w:val="22"/>
                <w:szCs w:val="28"/>
              </w:rPr>
              <w:t xml:space="preserve"> =</w:t>
            </w:r>
            <w:r>
              <w:rPr>
                <w:sz w:val="22"/>
                <w:szCs w:val="28"/>
              </w:rPr>
              <w:t xml:space="preserve"> </w:t>
            </w:r>
            <w:proofErr w:type="gramStart"/>
            <w:r>
              <w:rPr>
                <w:sz w:val="22"/>
                <w:szCs w:val="28"/>
              </w:rPr>
              <w:t>Average(</w:t>
            </w:r>
            <w:proofErr w:type="gramEnd"/>
            <w:r>
              <w:rPr>
                <w:sz w:val="22"/>
                <w:szCs w:val="28"/>
              </w:rPr>
              <w:t>Fitness Time per valid recorded day)</w:t>
            </w:r>
          </w:p>
        </w:tc>
        <w:tc>
          <w:tcPr>
            <w:tcW w:w="2664" w:type="dxa"/>
          </w:tcPr>
          <w:p w14:paraId="66E807E9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6E8462A0" w14:textId="465D8D8B" w:rsidR="00EE2745" w:rsidRDefault="00141E59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31.36 min/day</w:t>
            </w:r>
          </w:p>
        </w:tc>
      </w:tr>
      <w:tr w:rsidR="00EE2745" w14:paraId="2F47D666" w14:textId="77777777">
        <w:trPr>
          <w:trHeight w:val="397"/>
          <w:jc w:val="center"/>
        </w:trPr>
        <w:tc>
          <w:tcPr>
            <w:tcW w:w="2664" w:type="dxa"/>
          </w:tcPr>
          <w:p w14:paraId="1331A03C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Sleep &amp; Recovery</w:t>
            </w:r>
          </w:p>
        </w:tc>
        <w:tc>
          <w:tcPr>
            <w:tcW w:w="2664" w:type="dxa"/>
          </w:tcPr>
          <w:p w14:paraId="71DCE9C5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SRI</w:t>
            </w:r>
          </w:p>
        </w:tc>
        <w:tc>
          <w:tcPr>
            <w:tcW w:w="2664" w:type="dxa"/>
          </w:tcPr>
          <w:p w14:paraId="430131D0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SRI =</w:t>
            </w:r>
            <w:r>
              <w:rPr>
                <w:sz w:val="22"/>
                <w:szCs w:val="28"/>
              </w:rPr>
              <w:t xml:space="preserve"> </w:t>
            </w:r>
            <w:proofErr w:type="gramStart"/>
            <w:r>
              <w:rPr>
                <w:sz w:val="22"/>
                <w:szCs w:val="28"/>
              </w:rPr>
              <w:t>Average(</w:t>
            </w:r>
            <w:proofErr w:type="gramEnd"/>
            <w:r>
              <w:rPr>
                <w:sz w:val="22"/>
                <w:szCs w:val="28"/>
              </w:rPr>
              <w:t>Sleep Time per valid recorded day)</w:t>
            </w:r>
          </w:p>
        </w:tc>
        <w:tc>
          <w:tcPr>
            <w:tcW w:w="2664" w:type="dxa"/>
          </w:tcPr>
          <w:p w14:paraId="1FE0CD29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0E2B5425" w14:textId="40E1C445" w:rsidR="00EE2745" w:rsidRDefault="00141E59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441.14 min/day</w:t>
            </w:r>
          </w:p>
        </w:tc>
      </w:tr>
      <w:tr w:rsidR="00EE2745" w14:paraId="12F0E373" w14:textId="77777777">
        <w:trPr>
          <w:trHeight w:val="397"/>
          <w:jc w:val="center"/>
        </w:trPr>
        <w:tc>
          <w:tcPr>
            <w:tcW w:w="2664" w:type="dxa"/>
          </w:tcPr>
          <w:p w14:paraId="71F8E16A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Activity Balance</w:t>
            </w:r>
          </w:p>
        </w:tc>
        <w:tc>
          <w:tcPr>
            <w:tcW w:w="2664" w:type="dxa"/>
          </w:tcPr>
          <w:p w14:paraId="73ECA1F5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ABI</w:t>
            </w:r>
          </w:p>
        </w:tc>
        <w:tc>
          <w:tcPr>
            <w:tcW w:w="2664" w:type="dxa"/>
          </w:tcPr>
          <w:p w14:paraId="580E16FC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ABI =</w:t>
            </w:r>
            <w:r>
              <w:rPr>
                <w:sz w:val="22"/>
                <w:szCs w:val="28"/>
              </w:rPr>
              <w:t xml:space="preserve"> </w:t>
            </w:r>
            <w:proofErr w:type="gramStart"/>
            <w:r>
              <w:rPr>
                <w:sz w:val="22"/>
                <w:szCs w:val="28"/>
              </w:rPr>
              <w:t>Average(</w:t>
            </w:r>
            <w:proofErr w:type="gramEnd"/>
            <w:r>
              <w:rPr>
                <w:sz w:val="22"/>
                <w:szCs w:val="28"/>
              </w:rPr>
              <w:t>Free / Unaccounted Time per valid recorded day)</w:t>
            </w:r>
          </w:p>
        </w:tc>
        <w:tc>
          <w:tcPr>
            <w:tcW w:w="2664" w:type="dxa"/>
          </w:tcPr>
          <w:p w14:paraId="2F949970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72CF39FF" w14:textId="2D587F57" w:rsidR="00EE2745" w:rsidRDefault="00141E59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415.00 min/day</w:t>
            </w:r>
          </w:p>
        </w:tc>
      </w:tr>
      <w:tr w:rsidR="00EE2745" w14:paraId="7D445BBC" w14:textId="77777777">
        <w:trPr>
          <w:trHeight w:val="397"/>
          <w:jc w:val="center"/>
        </w:trPr>
        <w:tc>
          <w:tcPr>
            <w:tcW w:w="2664" w:type="dxa"/>
          </w:tcPr>
          <w:p w14:paraId="3E527756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Time Utilization</w:t>
            </w:r>
          </w:p>
        </w:tc>
        <w:tc>
          <w:tcPr>
            <w:tcW w:w="2664" w:type="dxa"/>
          </w:tcPr>
          <w:p w14:paraId="7CB8FFCC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TUI</w:t>
            </w:r>
          </w:p>
        </w:tc>
        <w:tc>
          <w:tcPr>
            <w:tcW w:w="2664" w:type="dxa"/>
          </w:tcPr>
          <w:p w14:paraId="603A21FB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TUI =</w:t>
            </w:r>
            <w:r>
              <w:rPr>
                <w:sz w:val="22"/>
                <w:szCs w:val="28"/>
              </w:rPr>
              <w:t xml:space="preserve"> </w:t>
            </w:r>
            <w:proofErr w:type="gramStart"/>
            <w:r>
              <w:rPr>
                <w:sz w:val="22"/>
                <w:szCs w:val="28"/>
              </w:rPr>
              <w:t>Average(</w:t>
            </w:r>
            <w:proofErr w:type="gramEnd"/>
            <w:r>
              <w:rPr>
                <w:sz w:val="22"/>
                <w:szCs w:val="28"/>
              </w:rPr>
              <w:t>Total Tracked Time per valid recorded day)</w:t>
            </w:r>
          </w:p>
        </w:tc>
        <w:tc>
          <w:tcPr>
            <w:tcW w:w="2664" w:type="dxa"/>
          </w:tcPr>
          <w:p w14:paraId="3136712D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10A0A0C5" w14:textId="09D6A5A2" w:rsidR="00EE2745" w:rsidRDefault="00141E59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1025.00 min/day</w:t>
            </w:r>
          </w:p>
        </w:tc>
      </w:tr>
      <w:tr w:rsidR="00EE2745" w14:paraId="52BC5E9E" w14:textId="77777777">
        <w:trPr>
          <w:trHeight w:val="397"/>
          <w:jc w:val="center"/>
        </w:trPr>
        <w:tc>
          <w:tcPr>
            <w:tcW w:w="2664" w:type="dxa"/>
          </w:tcPr>
          <w:p w14:paraId="42804803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Experience Index</w:t>
            </w:r>
          </w:p>
        </w:tc>
        <w:tc>
          <w:tcPr>
            <w:tcW w:w="2664" w:type="dxa"/>
          </w:tcPr>
          <w:p w14:paraId="4E5779B9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EI</w:t>
            </w:r>
          </w:p>
        </w:tc>
        <w:tc>
          <w:tcPr>
            <w:tcW w:w="2664" w:type="dxa"/>
          </w:tcPr>
          <w:p w14:paraId="0CE597DC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EI =</w:t>
            </w:r>
            <w:r>
              <w:rPr>
                <w:sz w:val="22"/>
                <w:szCs w:val="28"/>
              </w:rPr>
              <w:t xml:space="preserve"> Average of daily (Feeling Score + Satisfaction Score + Energy Score) / 3</w:t>
            </w:r>
          </w:p>
        </w:tc>
        <w:tc>
          <w:tcPr>
            <w:tcW w:w="2664" w:type="dxa"/>
          </w:tcPr>
          <w:p w14:paraId="5EFF8ABE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0C7A813B" w14:textId="62F41F3D" w:rsidR="00EE2745" w:rsidRDefault="00141E59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3.56 / 5</w:t>
            </w:r>
          </w:p>
        </w:tc>
      </w:tr>
      <w:tr w:rsidR="00EE2745" w14:paraId="5EA66AD8" w14:textId="77777777">
        <w:trPr>
          <w:trHeight w:val="397"/>
          <w:jc w:val="center"/>
        </w:trPr>
        <w:tc>
          <w:tcPr>
            <w:tcW w:w="2664" w:type="dxa"/>
          </w:tcPr>
          <w:p w14:paraId="1F86B75B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Data Continuity Index</w:t>
            </w:r>
          </w:p>
        </w:tc>
        <w:tc>
          <w:tcPr>
            <w:tcW w:w="2664" w:type="dxa"/>
          </w:tcPr>
          <w:p w14:paraId="0E34DD60" w14:textId="77777777" w:rsidR="00EE2745" w:rsidRDefault="00000000">
            <w:pPr>
              <w:spacing w:after="0" w:line="240" w:lineRule="auto"/>
              <w:rPr>
                <w:b/>
                <w:bCs/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DCI</w:t>
            </w:r>
          </w:p>
        </w:tc>
        <w:tc>
          <w:tcPr>
            <w:tcW w:w="2664" w:type="dxa"/>
          </w:tcPr>
          <w:p w14:paraId="1D1D7203" w14:textId="77777777" w:rsidR="00EE2745" w:rsidRDefault="00000000">
            <w:pPr>
              <w:spacing w:after="0" w:line="240" w:lineRule="auto"/>
              <w:rPr>
                <w:sz w:val="22"/>
                <w:szCs w:val="28"/>
              </w:rPr>
            </w:pPr>
            <w:r>
              <w:rPr>
                <w:b/>
                <w:bCs/>
                <w:sz w:val="22"/>
                <w:szCs w:val="28"/>
              </w:rPr>
              <w:t>DCI =</w:t>
            </w:r>
            <w:r>
              <w:rPr>
                <w:sz w:val="22"/>
                <w:szCs w:val="28"/>
              </w:rPr>
              <w:t xml:space="preserve"> (Valid Recorded Days / Expected Days) × 100</w:t>
            </w:r>
          </w:p>
        </w:tc>
        <w:tc>
          <w:tcPr>
            <w:tcW w:w="2664" w:type="dxa"/>
          </w:tcPr>
          <w:p w14:paraId="0DAB912B" w14:textId="77777777" w:rsidR="00EE2745" w:rsidRDefault="00EE2745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</w:p>
          <w:p w14:paraId="09ECDB51" w14:textId="77777777" w:rsidR="00EE2745" w:rsidRDefault="00000000">
            <w:pPr>
              <w:spacing w:after="0" w:line="240" w:lineRule="auto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100.00 %</w:t>
            </w:r>
          </w:p>
        </w:tc>
      </w:tr>
    </w:tbl>
    <w:p w14:paraId="315DD80E" w14:textId="77777777" w:rsidR="00EE2745" w:rsidRDefault="00000000">
      <w:pPr>
        <w:jc w:val="both"/>
        <w:rPr>
          <w:sz w:val="36"/>
          <w:szCs w:val="44"/>
        </w:rPr>
      </w:pPr>
      <w:r>
        <w:rPr>
          <w:sz w:val="24"/>
          <w:szCs w:val="32"/>
        </w:rPr>
        <w:t>Formula references: All time values are taken directly from the activity record and averaged across valid recorded days. Feeling, Satisfaction and Energy are scored using the prescribed 5/4/3/2/1, 5/4/3/2/1 and 3/2/1 scales respectively. PAI uses the predefined weights shown above. DCI rewards complete and continuous recording from 13 August 2026.</w:t>
      </w:r>
    </w:p>
    <w:p w14:paraId="78366707" w14:textId="77777777" w:rsidR="00EE2745" w:rsidRDefault="00000000">
      <w:pPr>
        <w:pStyle w:val="Heading1"/>
      </w:pPr>
      <w:r>
        <w:t>3. Key Findings from My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5574"/>
        <w:gridCol w:w="4397"/>
      </w:tblGrid>
      <w:tr w:rsidR="00EE2745" w14:paraId="39C809C8" w14:textId="77777777">
        <w:trPr>
          <w:trHeight w:val="397"/>
          <w:jc w:val="center"/>
        </w:trPr>
        <w:tc>
          <w:tcPr>
            <w:tcW w:w="675" w:type="dxa"/>
            <w:shd w:val="clear" w:color="auto" w:fill="D9EAF7"/>
            <w:vAlign w:val="center"/>
          </w:tcPr>
          <w:p w14:paraId="5A1B5E7E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No.</w:t>
            </w:r>
          </w:p>
        </w:tc>
        <w:tc>
          <w:tcPr>
            <w:tcW w:w="5670" w:type="dxa"/>
            <w:shd w:val="clear" w:color="auto" w:fill="D9EAF7"/>
            <w:vAlign w:val="center"/>
          </w:tcPr>
          <w:p w14:paraId="6704F7CA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Correlation/Observation</w:t>
            </w:r>
          </w:p>
        </w:tc>
        <w:tc>
          <w:tcPr>
            <w:tcW w:w="4527" w:type="dxa"/>
            <w:shd w:val="clear" w:color="auto" w:fill="D9EAF7"/>
            <w:vAlign w:val="center"/>
          </w:tcPr>
          <w:p w14:paraId="44A2EF6D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b/>
                <w:sz w:val="28"/>
                <w:szCs w:val="40"/>
              </w:rPr>
              <w:t>Evidence from my data</w:t>
            </w:r>
          </w:p>
        </w:tc>
      </w:tr>
      <w:tr w:rsidR="00EE2745" w14:paraId="552BCE4C" w14:textId="77777777">
        <w:trPr>
          <w:trHeight w:val="397"/>
          <w:jc w:val="center"/>
        </w:trPr>
        <w:tc>
          <w:tcPr>
            <w:tcW w:w="675" w:type="dxa"/>
            <w:vAlign w:val="center"/>
          </w:tcPr>
          <w:p w14:paraId="4A2C07AF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1</w:t>
            </w:r>
          </w:p>
        </w:tc>
        <w:tc>
          <w:tcPr>
            <w:tcW w:w="5670" w:type="dxa"/>
            <w:vAlign w:val="center"/>
          </w:tcPr>
          <w:p w14:paraId="162FB019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Sleep ↔ Energy</w:t>
            </w:r>
          </w:p>
        </w:tc>
        <w:tc>
          <w:tcPr>
            <w:tcW w:w="4527" w:type="dxa"/>
            <w:vAlign w:val="center"/>
          </w:tcPr>
          <w:p w14:paraId="3E837BA9" w14:textId="21AB89FE" w:rsidR="00EE2745" w:rsidRDefault="00141E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0.18</w:t>
            </w:r>
          </w:p>
        </w:tc>
      </w:tr>
      <w:tr w:rsidR="00EE2745" w14:paraId="4362C533" w14:textId="77777777">
        <w:trPr>
          <w:trHeight w:val="397"/>
          <w:jc w:val="center"/>
        </w:trPr>
        <w:tc>
          <w:tcPr>
            <w:tcW w:w="675" w:type="dxa"/>
            <w:vAlign w:val="center"/>
          </w:tcPr>
          <w:p w14:paraId="0C961387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2</w:t>
            </w:r>
          </w:p>
        </w:tc>
        <w:tc>
          <w:tcPr>
            <w:tcW w:w="5670" w:type="dxa"/>
            <w:vAlign w:val="center"/>
          </w:tcPr>
          <w:p w14:paraId="7477D451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Study ↔ Satisfaction</w:t>
            </w:r>
          </w:p>
        </w:tc>
        <w:tc>
          <w:tcPr>
            <w:tcW w:w="4527" w:type="dxa"/>
            <w:vAlign w:val="center"/>
          </w:tcPr>
          <w:p w14:paraId="3419230F" w14:textId="6F15C3E1" w:rsidR="00EE2745" w:rsidRDefault="00141E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0.07</w:t>
            </w:r>
          </w:p>
        </w:tc>
      </w:tr>
      <w:tr w:rsidR="00EE2745" w14:paraId="2F119E80" w14:textId="77777777">
        <w:trPr>
          <w:trHeight w:val="397"/>
          <w:jc w:val="center"/>
        </w:trPr>
        <w:tc>
          <w:tcPr>
            <w:tcW w:w="675" w:type="dxa"/>
            <w:vAlign w:val="center"/>
          </w:tcPr>
          <w:p w14:paraId="3F340BB2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3</w:t>
            </w:r>
          </w:p>
        </w:tc>
        <w:tc>
          <w:tcPr>
            <w:tcW w:w="5670" w:type="dxa"/>
            <w:vAlign w:val="center"/>
          </w:tcPr>
          <w:p w14:paraId="4AB18128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Coding ↔ Energy</w:t>
            </w:r>
          </w:p>
        </w:tc>
        <w:tc>
          <w:tcPr>
            <w:tcW w:w="4527" w:type="dxa"/>
            <w:vAlign w:val="center"/>
          </w:tcPr>
          <w:p w14:paraId="16B4BF0A" w14:textId="3A8A6795" w:rsidR="00EE2745" w:rsidRDefault="00141E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141E59">
              <w:rPr>
                <w:rFonts w:ascii="SimSun" w:eastAsia="SimSun" w:hAnsi="SimSun" w:cs="SimSun"/>
                <w:sz w:val="24"/>
                <w:szCs w:val="24"/>
              </w:rPr>
              <w:t>0.02</w:t>
            </w:r>
          </w:p>
        </w:tc>
      </w:tr>
      <w:tr w:rsidR="00EE2745" w14:paraId="78F358E2" w14:textId="77777777">
        <w:trPr>
          <w:trHeight w:val="397"/>
          <w:jc w:val="center"/>
        </w:trPr>
        <w:tc>
          <w:tcPr>
            <w:tcW w:w="675" w:type="dxa"/>
            <w:vAlign w:val="center"/>
          </w:tcPr>
          <w:p w14:paraId="51FA735C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4</w:t>
            </w:r>
          </w:p>
        </w:tc>
        <w:tc>
          <w:tcPr>
            <w:tcW w:w="5670" w:type="dxa"/>
            <w:vAlign w:val="center"/>
          </w:tcPr>
          <w:p w14:paraId="1028689E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rFonts w:ascii="Calisto MT" w:eastAsia="SimSun" w:hAnsi="Calisto MT" w:cs="Calisto MT"/>
                <w:sz w:val="28"/>
                <w:szCs w:val="28"/>
              </w:rPr>
              <w:t>Feeling ↔ Satisfaction</w:t>
            </w:r>
          </w:p>
        </w:tc>
        <w:tc>
          <w:tcPr>
            <w:tcW w:w="4527" w:type="dxa"/>
            <w:vAlign w:val="center"/>
          </w:tcPr>
          <w:p w14:paraId="794220DB" w14:textId="29C55D27" w:rsidR="00EE2745" w:rsidRDefault="00000000">
            <w:pPr>
              <w:spacing w:after="0" w:line="240" w:lineRule="auto"/>
              <w:jc w:val="center"/>
              <w:rPr>
                <w:sz w:val="28"/>
                <w:szCs w:val="40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0.5</w:t>
            </w:r>
            <w:r w:rsidR="00141E59">
              <w:rPr>
                <w:rFonts w:ascii="SimSun" w:eastAsia="SimSun" w:hAnsi="SimSun" w:cs="SimSun"/>
                <w:sz w:val="24"/>
                <w:szCs w:val="24"/>
              </w:rPr>
              <w:t>3</w:t>
            </w:r>
          </w:p>
        </w:tc>
      </w:tr>
      <w:tr w:rsidR="00EE2745" w14:paraId="0CB50F7D" w14:textId="77777777">
        <w:trPr>
          <w:trHeight w:val="397"/>
          <w:jc w:val="center"/>
        </w:trPr>
        <w:tc>
          <w:tcPr>
            <w:tcW w:w="675" w:type="dxa"/>
            <w:vAlign w:val="center"/>
          </w:tcPr>
          <w:p w14:paraId="2AA5C286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sz w:val="28"/>
                <w:szCs w:val="40"/>
              </w:rPr>
              <w:t>5</w:t>
            </w:r>
          </w:p>
        </w:tc>
        <w:tc>
          <w:tcPr>
            <w:tcW w:w="5670" w:type="dxa"/>
            <w:vAlign w:val="center"/>
          </w:tcPr>
          <w:p w14:paraId="3424623A" w14:textId="77777777" w:rsidR="00EE2745" w:rsidRDefault="00000000">
            <w:pPr>
              <w:spacing w:after="0" w:line="240" w:lineRule="auto"/>
              <w:rPr>
                <w:sz w:val="28"/>
                <w:szCs w:val="40"/>
              </w:rPr>
            </w:pPr>
            <w:r>
              <w:rPr>
                <w:rFonts w:ascii="Calisto MT" w:eastAsia="SimSun" w:hAnsi="Calisto MT" w:cs="Calisto MT"/>
                <w:sz w:val="28"/>
                <w:szCs w:val="28"/>
              </w:rPr>
              <w:t>Feeling ↔ Energy</w:t>
            </w:r>
          </w:p>
        </w:tc>
        <w:tc>
          <w:tcPr>
            <w:tcW w:w="4527" w:type="dxa"/>
            <w:vAlign w:val="center"/>
          </w:tcPr>
          <w:p w14:paraId="72D912D9" w14:textId="77777777" w:rsidR="00EE2745" w:rsidRDefault="00000000">
            <w:pPr>
              <w:spacing w:after="0" w:line="240" w:lineRule="auto"/>
              <w:jc w:val="center"/>
              <w:rPr>
                <w:sz w:val="28"/>
                <w:szCs w:val="40"/>
              </w:rPr>
            </w:pPr>
            <w:r>
              <w:rPr>
                <w:rFonts w:ascii="SimSun" w:eastAsia="SimSun" w:hAnsi="SimSun" w:cs="SimSun"/>
                <w:sz w:val="24"/>
                <w:szCs w:val="24"/>
              </w:rPr>
              <w:t>0.72</w:t>
            </w:r>
          </w:p>
        </w:tc>
      </w:tr>
    </w:tbl>
    <w:p w14:paraId="191FDD3E" w14:textId="77777777" w:rsidR="00EE2745" w:rsidRDefault="00000000">
      <w:pPr>
        <w:pStyle w:val="Heading1"/>
      </w:pPr>
      <w:r>
        <w:lastRenderedPageBreak/>
        <w:t>4. Findings About Myself (100–200 words)</w:t>
      </w:r>
    </w:p>
    <w:p w14:paraId="76775B27" w14:textId="77777777" w:rsidR="00EE2745" w:rsidRDefault="00000000">
      <w:pPr>
        <w:jc w:val="both"/>
        <w:rPr>
          <w:sz w:val="24"/>
          <w:szCs w:val="32"/>
        </w:rPr>
      </w:pPr>
      <w:r>
        <w:rPr>
          <w:sz w:val="24"/>
          <w:szCs w:val="32"/>
        </w:rPr>
        <w:t>Write about what your activity data revealed about your habits, priorities, consistency, balance, academic/technical engagement, and the relationship between activities and your reported experience.</w:t>
      </w:r>
    </w:p>
    <w:p w14:paraId="5BF0D9E2" w14:textId="51390625" w:rsidR="00EE2745" w:rsidRDefault="00141E59">
      <w:pPr>
        <w:jc w:val="both"/>
        <w:rPr>
          <w:sz w:val="24"/>
          <w:szCs w:val="24"/>
        </w:rPr>
      </w:pPr>
      <w:r w:rsidRPr="00141E59">
        <w:rPr>
          <w:rFonts w:ascii="SimSun" w:eastAsia="SimSun" w:hAnsi="SimSun" w:cs="SimSun"/>
          <w:sz w:val="24"/>
          <w:szCs w:val="24"/>
        </w:rPr>
        <w:t xml:space="preserve">From my activity data, I found that my daily routine includes academic, technical, physical, and personal activities. During the recorded period, I slept for an average of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441.14 minutes</w:t>
      </w:r>
      <w:r w:rsidRPr="00141E59">
        <w:rPr>
          <w:rFonts w:ascii="SimSun" w:eastAsia="SimSun" w:hAnsi="SimSun" w:cs="SimSun"/>
          <w:sz w:val="24"/>
          <w:szCs w:val="24"/>
        </w:rPr>
        <w:t xml:space="preserve"> per day and spent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306.82 minutes</w:t>
      </w:r>
      <w:r w:rsidRPr="00141E59">
        <w:rPr>
          <w:rFonts w:ascii="SimSun" w:eastAsia="SimSun" w:hAnsi="SimSun" w:cs="SimSun"/>
          <w:sz w:val="24"/>
          <w:szCs w:val="24"/>
        </w:rPr>
        <w:t xml:space="preserve"> on academic activities, including study and classes. I spent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132.27 minutes</w:t>
      </w:r>
      <w:r w:rsidRPr="00141E59">
        <w:rPr>
          <w:rFonts w:ascii="SimSun" w:eastAsia="SimSun" w:hAnsi="SimSun" w:cs="SimSun"/>
          <w:sz w:val="24"/>
          <w:szCs w:val="24"/>
        </w:rPr>
        <w:t xml:space="preserve"> coding and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31.36 minutes</w:t>
      </w:r>
      <w:r w:rsidRPr="00141E59">
        <w:rPr>
          <w:rFonts w:ascii="SimSun" w:eastAsia="SimSun" w:hAnsi="SimSun" w:cs="SimSun"/>
          <w:sz w:val="24"/>
          <w:szCs w:val="24"/>
        </w:rPr>
        <w:t xml:space="preserve"> on fitness each day. My average free or unaccounted time was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415 minutes</w:t>
      </w:r>
      <w:r w:rsidRPr="00141E59">
        <w:rPr>
          <w:rFonts w:ascii="SimSun" w:eastAsia="SimSun" w:hAnsi="SimSun" w:cs="SimSun"/>
          <w:sz w:val="24"/>
          <w:szCs w:val="24"/>
        </w:rPr>
        <w:t xml:space="preserve">, which shows that I still have a significant amount of time that can be planned better. My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Experience Index was 3.56 out of 5</w:t>
      </w:r>
      <w:r w:rsidRPr="00141E59">
        <w:rPr>
          <w:rFonts w:ascii="SimSun" w:eastAsia="SimSun" w:hAnsi="SimSun" w:cs="SimSun"/>
          <w:sz w:val="24"/>
          <w:szCs w:val="24"/>
        </w:rPr>
        <w:t xml:space="preserve">, reflecting my overall feeling, satisfaction, and energy levels. The correlation between sleep and energy was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0.18</w:t>
      </w:r>
      <w:r w:rsidRPr="00141E59">
        <w:rPr>
          <w:rFonts w:ascii="SimSun" w:eastAsia="SimSun" w:hAnsi="SimSun" w:cs="SimSun"/>
          <w:sz w:val="24"/>
          <w:szCs w:val="24"/>
        </w:rPr>
        <w:t xml:space="preserve">, while study and satisfaction had a correlation of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0.07</w:t>
      </w:r>
      <w:r w:rsidRPr="00141E59">
        <w:rPr>
          <w:rFonts w:ascii="SimSun" w:eastAsia="SimSun" w:hAnsi="SimSun" w:cs="SimSun"/>
          <w:sz w:val="24"/>
          <w:szCs w:val="24"/>
        </w:rPr>
        <w:t xml:space="preserve">. Coding and energy showed a very weak relationship of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0.02</w:t>
      </w:r>
      <w:r w:rsidRPr="00141E59">
        <w:rPr>
          <w:rFonts w:ascii="SimSun" w:eastAsia="SimSun" w:hAnsi="SimSun" w:cs="SimSun"/>
          <w:sz w:val="24"/>
          <w:szCs w:val="24"/>
        </w:rPr>
        <w:t xml:space="preserve">. The strongest relationship in my additional analysis was between feeling and energy, with a correlation of </w:t>
      </w:r>
      <w:r w:rsidRPr="00141E59">
        <w:rPr>
          <w:rFonts w:ascii="SimSun" w:eastAsia="SimSun" w:hAnsi="SimSun" w:cs="SimSun"/>
          <w:b/>
          <w:bCs/>
          <w:sz w:val="24"/>
          <w:szCs w:val="24"/>
        </w:rPr>
        <w:t>0.72</w:t>
      </w:r>
      <w:r w:rsidRPr="00141E59">
        <w:rPr>
          <w:rFonts w:ascii="SimSun" w:eastAsia="SimSun" w:hAnsi="SimSun" w:cs="SimSun"/>
          <w:sz w:val="24"/>
          <w:szCs w:val="24"/>
        </w:rPr>
        <w:t xml:space="preserve">. Overall, this project helped me understand my daily habits and time usage through my actual recorded </w:t>
      </w:r>
      <w:proofErr w:type="gramStart"/>
      <w:r w:rsidRPr="00141E59">
        <w:rPr>
          <w:rFonts w:ascii="SimSun" w:eastAsia="SimSun" w:hAnsi="SimSun" w:cs="SimSun"/>
          <w:sz w:val="24"/>
          <w:szCs w:val="24"/>
        </w:rPr>
        <w:t>data.</w:t>
      </w:r>
      <w:r w:rsidR="00000000">
        <w:rPr>
          <w:rFonts w:ascii="SimSun" w:eastAsia="SimSun" w:hAnsi="SimSun" w:cs="SimSun"/>
          <w:sz w:val="24"/>
          <w:szCs w:val="24"/>
        </w:rPr>
        <w:t>.</w:t>
      </w:r>
      <w:proofErr w:type="gramEnd"/>
    </w:p>
    <w:p w14:paraId="41E3908A" w14:textId="77777777" w:rsidR="00EE2745" w:rsidRDefault="00000000">
      <w:pPr>
        <w:pStyle w:val="Heading1"/>
      </w:pPr>
      <w:r>
        <w:t>5. Areas and Ways to Improve My Lifestyle (100–200 words)</w:t>
      </w:r>
    </w:p>
    <w:p w14:paraId="522CC504" w14:textId="77777777" w:rsidR="00EE2745" w:rsidRDefault="00000000">
      <w:pPr>
        <w:jc w:val="both"/>
        <w:rPr>
          <w:sz w:val="24"/>
          <w:szCs w:val="32"/>
        </w:rPr>
      </w:pPr>
      <w:r>
        <w:rPr>
          <w:sz w:val="24"/>
          <w:szCs w:val="32"/>
        </w:rPr>
        <w:t>Identify the areas you would like to improve and describe specific, realistic ways in which you intend to improve them based on the evidence from your data.</w:t>
      </w:r>
    </w:p>
    <w:p w14:paraId="1A8EFDDA" w14:textId="52BB9058" w:rsidR="00EE2745" w:rsidRDefault="00440ADB">
      <w:pPr>
        <w:jc w:val="both"/>
      </w:pPr>
      <w:r w:rsidRPr="00440ADB">
        <w:rPr>
          <w:rFonts w:ascii="SimSun" w:eastAsia="SimSun" w:hAnsi="SimSun" w:cs="SimSun"/>
          <w:sz w:val="24"/>
          <w:szCs w:val="24"/>
        </w:rPr>
        <w:t xml:space="preserve">Based on my activity data, I identified a few areas where I can improve my daily routine. My average fitness time was </w:t>
      </w:r>
      <w:r w:rsidRPr="00440ADB">
        <w:rPr>
          <w:rFonts w:ascii="SimSun" w:eastAsia="SimSun" w:hAnsi="SimSun" w:cs="SimSun"/>
          <w:b/>
          <w:bCs/>
          <w:sz w:val="24"/>
          <w:szCs w:val="24"/>
        </w:rPr>
        <w:t>31.36 minutes per day</w:t>
      </w:r>
      <w:r w:rsidRPr="00440ADB">
        <w:rPr>
          <w:rFonts w:ascii="SimSun" w:eastAsia="SimSun" w:hAnsi="SimSun" w:cs="SimSun"/>
          <w:sz w:val="24"/>
          <w:szCs w:val="24"/>
        </w:rPr>
        <w:t xml:space="preserve">, so I would like to maintain a regular exercise routine and give more consistent time to physical activity. I also recorded </w:t>
      </w:r>
      <w:r w:rsidRPr="00440ADB">
        <w:rPr>
          <w:rFonts w:ascii="SimSun" w:eastAsia="SimSun" w:hAnsi="SimSun" w:cs="SimSun"/>
          <w:b/>
          <w:bCs/>
          <w:sz w:val="24"/>
          <w:szCs w:val="24"/>
        </w:rPr>
        <w:t>415 minutes of free or unaccounted time per day</w:t>
      </w:r>
      <w:r w:rsidRPr="00440ADB">
        <w:rPr>
          <w:rFonts w:ascii="SimSun" w:eastAsia="SimSun" w:hAnsi="SimSun" w:cs="SimSun"/>
          <w:sz w:val="24"/>
          <w:szCs w:val="24"/>
        </w:rPr>
        <w:t xml:space="preserve">, so I can improve my time management by planning this time more effectively and using it for productive or personal activities. My average academic activity was </w:t>
      </w:r>
      <w:r w:rsidRPr="00440ADB">
        <w:rPr>
          <w:rFonts w:ascii="SimSun" w:eastAsia="SimSun" w:hAnsi="SimSun" w:cs="SimSun"/>
          <w:b/>
          <w:bCs/>
          <w:sz w:val="24"/>
          <w:szCs w:val="24"/>
        </w:rPr>
        <w:t>306.82 minutes per day</w:t>
      </w:r>
      <w:r w:rsidRPr="00440ADB">
        <w:rPr>
          <w:rFonts w:ascii="SimSun" w:eastAsia="SimSun" w:hAnsi="SimSun" w:cs="SimSun"/>
          <w:sz w:val="24"/>
          <w:szCs w:val="24"/>
        </w:rPr>
        <w:t xml:space="preserve">, including study and classes. I would like to maintain a proper study schedule and set daily learning goals. I spent an average of </w:t>
      </w:r>
      <w:r w:rsidRPr="00440ADB">
        <w:rPr>
          <w:rFonts w:ascii="SimSun" w:eastAsia="SimSun" w:hAnsi="SimSun" w:cs="SimSun"/>
          <w:b/>
          <w:bCs/>
          <w:sz w:val="24"/>
          <w:szCs w:val="24"/>
        </w:rPr>
        <w:t>132.27 minutes coding each day</w:t>
      </w:r>
      <w:r w:rsidRPr="00440ADB">
        <w:rPr>
          <w:rFonts w:ascii="SimSun" w:eastAsia="SimSun" w:hAnsi="SimSun" w:cs="SimSun"/>
          <w:sz w:val="24"/>
          <w:szCs w:val="24"/>
        </w:rPr>
        <w:t xml:space="preserve">, which I would like to continue while maintaining a balance with academics and other activities. My </w:t>
      </w:r>
      <w:r w:rsidRPr="00440ADB">
        <w:rPr>
          <w:rFonts w:ascii="SimSun" w:eastAsia="SimSun" w:hAnsi="SimSun" w:cs="SimSun"/>
          <w:b/>
          <w:bCs/>
          <w:sz w:val="24"/>
          <w:szCs w:val="24"/>
        </w:rPr>
        <w:t>Experience Index was 3.56 out of 5</w:t>
      </w:r>
      <w:r w:rsidRPr="00440ADB">
        <w:rPr>
          <w:rFonts w:ascii="SimSun" w:eastAsia="SimSun" w:hAnsi="SimSun" w:cs="SimSun"/>
          <w:sz w:val="24"/>
          <w:szCs w:val="24"/>
        </w:rPr>
        <w:t xml:space="preserve">, so I can focus on maintaining a healthy balance between study, coding, fitness, sleep, and personal time. I will continue recording my activities to monitor my progress and make improvements in my daily </w:t>
      </w:r>
      <w:proofErr w:type="gramStart"/>
      <w:r w:rsidRPr="00440ADB">
        <w:rPr>
          <w:rFonts w:ascii="SimSun" w:eastAsia="SimSun" w:hAnsi="SimSun" w:cs="SimSun"/>
          <w:sz w:val="24"/>
          <w:szCs w:val="24"/>
        </w:rPr>
        <w:t>routine.</w:t>
      </w:r>
      <w:r w:rsidR="00000000">
        <w:rPr>
          <w:rFonts w:ascii="SimSun" w:eastAsia="SimSun" w:hAnsi="SimSun" w:cs="SimSun"/>
          <w:sz w:val="24"/>
          <w:szCs w:val="24"/>
        </w:rPr>
        <w:t>.</w:t>
      </w:r>
      <w:proofErr w:type="gramEnd"/>
    </w:p>
    <w:p w14:paraId="7AAD4E09" w14:textId="77777777" w:rsidR="00EE2745" w:rsidRDefault="00000000">
      <w:pPr>
        <w:pStyle w:val="Heading1"/>
      </w:pPr>
      <w:r>
        <w:t>6. Student Declaration</w:t>
      </w:r>
    </w:p>
    <w:p w14:paraId="6597B829" w14:textId="77777777" w:rsidR="00EE2745" w:rsidRDefault="00000000">
      <w:pPr>
        <w:rPr>
          <w:sz w:val="24"/>
          <w:szCs w:val="32"/>
        </w:rPr>
      </w:pPr>
      <w:r>
        <w:rPr>
          <w:sz w:val="24"/>
          <w:szCs w:val="32"/>
        </w:rPr>
        <w:t>I confirm that the values entered in this report have been generated from my submitted activity data using my Python program and that the report represents my own analysis.</w:t>
      </w:r>
    </w:p>
    <w:p w14:paraId="0B17867E" w14:textId="77777777" w:rsidR="00440ADB" w:rsidRDefault="00440ADB">
      <w:pPr>
        <w:rPr>
          <w:sz w:val="24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9"/>
        <w:gridCol w:w="3548"/>
      </w:tblGrid>
      <w:tr w:rsidR="00EE2745" w14:paraId="2092267E" w14:textId="77777777">
        <w:trPr>
          <w:trHeight w:val="397"/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0880F7B5" w14:textId="77777777" w:rsidR="00EE2745" w:rsidRDefault="00000000">
            <w:pPr>
              <w:spacing w:after="0" w:line="240" w:lineRule="auto"/>
              <w:rPr>
                <w:sz w:val="24"/>
                <w:szCs w:val="32"/>
              </w:rPr>
            </w:pPr>
            <w:r>
              <w:rPr>
                <w:b/>
                <w:sz w:val="24"/>
                <w:szCs w:val="32"/>
              </w:rPr>
              <w:lastRenderedPageBreak/>
              <w:t>Student Name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56AB8310" w14:textId="77777777" w:rsidR="00EE2745" w:rsidRDefault="00000000">
            <w:pPr>
              <w:spacing w:after="0" w:line="240" w:lineRule="auto"/>
              <w:rPr>
                <w:sz w:val="24"/>
                <w:szCs w:val="32"/>
              </w:rPr>
            </w:pPr>
            <w:r>
              <w:rPr>
                <w:b/>
                <w:sz w:val="24"/>
                <w:szCs w:val="32"/>
              </w:rPr>
              <w:t>Signature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0CCFF261" w14:textId="77777777" w:rsidR="00EE2745" w:rsidRDefault="00000000">
            <w:pPr>
              <w:spacing w:after="0" w:line="240" w:lineRule="auto"/>
              <w:rPr>
                <w:sz w:val="24"/>
                <w:szCs w:val="32"/>
              </w:rPr>
            </w:pPr>
            <w:r>
              <w:rPr>
                <w:b/>
                <w:sz w:val="24"/>
                <w:szCs w:val="32"/>
              </w:rPr>
              <w:t>Date</w:t>
            </w:r>
          </w:p>
        </w:tc>
      </w:tr>
      <w:tr w:rsidR="00EE2745" w14:paraId="4BB70511" w14:textId="77777777">
        <w:trPr>
          <w:trHeight w:val="624"/>
          <w:jc w:val="center"/>
        </w:trPr>
        <w:tc>
          <w:tcPr>
            <w:tcW w:w="3552" w:type="dxa"/>
            <w:vAlign w:val="center"/>
          </w:tcPr>
          <w:p w14:paraId="21DB6C8B" w14:textId="38D39C9C" w:rsidR="00EE2745" w:rsidRDefault="00440AD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ABHISHEK</w:t>
            </w:r>
            <w:r w:rsidR="00000000">
              <w:rPr>
                <w:sz w:val="24"/>
                <w:szCs w:val="32"/>
              </w:rPr>
              <w:t xml:space="preserve"> KUMAR</w:t>
            </w:r>
          </w:p>
        </w:tc>
        <w:tc>
          <w:tcPr>
            <w:tcW w:w="3552" w:type="dxa"/>
            <w:vAlign w:val="center"/>
          </w:tcPr>
          <w:p w14:paraId="79DFCFE2" w14:textId="682CC6CF" w:rsidR="00EE2745" w:rsidRDefault="00440ADB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proofErr w:type="spellStart"/>
            <w:r>
              <w:rPr>
                <w:sz w:val="24"/>
                <w:szCs w:val="32"/>
              </w:rPr>
              <w:t>Abhishek</w:t>
            </w:r>
            <w:r w:rsidR="00000000">
              <w:rPr>
                <w:sz w:val="24"/>
                <w:szCs w:val="32"/>
              </w:rPr>
              <w:t>kumar</w:t>
            </w:r>
            <w:proofErr w:type="spellEnd"/>
          </w:p>
        </w:tc>
        <w:tc>
          <w:tcPr>
            <w:tcW w:w="3552" w:type="dxa"/>
            <w:vAlign w:val="center"/>
          </w:tcPr>
          <w:p w14:paraId="1A370492" w14:textId="77777777" w:rsidR="00EE2745" w:rsidRDefault="00000000">
            <w:pPr>
              <w:spacing w:after="0" w:line="240" w:lineRule="auto"/>
              <w:jc w:val="center"/>
              <w:rPr>
                <w:sz w:val="24"/>
                <w:szCs w:val="32"/>
              </w:rPr>
            </w:pPr>
            <w:r>
              <w:rPr>
                <w:sz w:val="28"/>
                <w:szCs w:val="36"/>
              </w:rPr>
              <w:t>02-10-2026</w:t>
            </w:r>
          </w:p>
        </w:tc>
      </w:tr>
    </w:tbl>
    <w:p w14:paraId="474A4793" w14:textId="77777777" w:rsidR="00EE2745" w:rsidRDefault="00EE2745">
      <w:pPr>
        <w:jc w:val="center"/>
      </w:pPr>
    </w:p>
    <w:sectPr w:rsidR="00EE2745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019E" w14:textId="77777777" w:rsidR="003A11F7" w:rsidRDefault="003A11F7">
      <w:pPr>
        <w:spacing w:line="240" w:lineRule="auto"/>
      </w:pPr>
      <w:r>
        <w:separator/>
      </w:r>
    </w:p>
  </w:endnote>
  <w:endnote w:type="continuationSeparator" w:id="0">
    <w:p w14:paraId="7FA71875" w14:textId="77777777" w:rsidR="003A11F7" w:rsidRDefault="003A11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53DFD" w14:textId="77777777" w:rsidR="00EE2745" w:rsidRDefault="00000000">
    <w:pPr>
      <w:pStyle w:val="Footer"/>
      <w:jc w:val="center"/>
    </w:pPr>
    <w:r>
      <w:rPr>
        <w:sz w:val="15"/>
      </w:rPr>
      <w:t>CAP776 • MY DATA, MY STORY • Minor Project #1 • Personal Activity Intelligence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C5C66" w14:textId="77777777" w:rsidR="003A11F7" w:rsidRDefault="003A11F7">
      <w:pPr>
        <w:spacing w:after="0"/>
      </w:pPr>
      <w:r>
        <w:separator/>
      </w:r>
    </w:p>
  </w:footnote>
  <w:footnote w:type="continuationSeparator" w:id="0">
    <w:p w14:paraId="3F240395" w14:textId="77777777" w:rsidR="003A11F7" w:rsidRDefault="003A11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97603352">
    <w:abstractNumId w:val="5"/>
  </w:num>
  <w:num w:numId="2" w16cid:durableId="2084373052">
    <w:abstractNumId w:val="3"/>
  </w:num>
  <w:num w:numId="3" w16cid:durableId="1228029224">
    <w:abstractNumId w:val="2"/>
  </w:num>
  <w:num w:numId="4" w16cid:durableId="314380617">
    <w:abstractNumId w:val="4"/>
  </w:num>
  <w:num w:numId="5" w16cid:durableId="912087077">
    <w:abstractNumId w:val="1"/>
  </w:num>
  <w:num w:numId="6" w16cid:durableId="175643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908"/>
    <w:rsid w:val="0006063C"/>
    <w:rsid w:val="00141E59"/>
    <w:rsid w:val="0015074B"/>
    <w:rsid w:val="00180FC3"/>
    <w:rsid w:val="0029639D"/>
    <w:rsid w:val="00313160"/>
    <w:rsid w:val="00326F90"/>
    <w:rsid w:val="0038573F"/>
    <w:rsid w:val="003A11F7"/>
    <w:rsid w:val="003B6558"/>
    <w:rsid w:val="004403CD"/>
    <w:rsid w:val="00440ADB"/>
    <w:rsid w:val="005113C1"/>
    <w:rsid w:val="0071694F"/>
    <w:rsid w:val="008B7565"/>
    <w:rsid w:val="009406AE"/>
    <w:rsid w:val="00A50115"/>
    <w:rsid w:val="00A93983"/>
    <w:rsid w:val="00AA1D8D"/>
    <w:rsid w:val="00B47730"/>
    <w:rsid w:val="00B82014"/>
    <w:rsid w:val="00BC55B3"/>
    <w:rsid w:val="00C8383B"/>
    <w:rsid w:val="00CB0664"/>
    <w:rsid w:val="00DC7DFF"/>
    <w:rsid w:val="00DF6AF4"/>
    <w:rsid w:val="00E965C2"/>
    <w:rsid w:val="00EE2745"/>
    <w:rsid w:val="00FC693F"/>
    <w:rsid w:val="00FF5791"/>
    <w:rsid w:val="028F64C2"/>
    <w:rsid w:val="0DDB0848"/>
    <w:rsid w:val="0EF13C13"/>
    <w:rsid w:val="11BD75AA"/>
    <w:rsid w:val="379C734C"/>
    <w:rsid w:val="37BA0AFA"/>
    <w:rsid w:val="39822BC5"/>
    <w:rsid w:val="3B9A4359"/>
    <w:rsid w:val="3D9B4DA3"/>
    <w:rsid w:val="429C4E56"/>
    <w:rsid w:val="4F897F8C"/>
    <w:rsid w:val="53EF36C4"/>
    <w:rsid w:val="566D36D8"/>
    <w:rsid w:val="5BCB619F"/>
    <w:rsid w:val="637970C3"/>
    <w:rsid w:val="6CBD35F3"/>
    <w:rsid w:val="76361681"/>
    <w:rsid w:val="7CFF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B32431"/>
  <w14:defaultImageDpi w14:val="300"/>
  <w15:docId w15:val="{3707A3D3-DAF6-4253-AE4E-CC1740E58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ptos" w:eastAsiaTheme="minorEastAsia" w:hAnsi="Aptos" w:cstheme="minorBidi"/>
      <w:sz w:val="19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Abhishek Kumar</cp:lastModifiedBy>
  <cp:revision>2</cp:revision>
  <dcterms:created xsi:type="dcterms:W3CDTF">2026-10-02T14:00:00Z</dcterms:created>
  <dcterms:modified xsi:type="dcterms:W3CDTF">2026-10-02T14:00:00Z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771d3002-071e-47f4-ae39-0ff7d5c74e6c</vt:lpwstr>
  </property>
  <property fmtid="{D5CDD505-2E9C-101B-9397-08002B2CF9AE}" pid="3" name="KSOTemplateDocerSaveRecord">
    <vt:lpwstr>eyJoZGlkIjoiZjhhODZiZmY1NDIxZTBkY2YxNzA2YWNiZWU5MTcyYjUiLCJ1c2VySWQiOiI1NjcxNTQ5OTYwMDkifQ==</vt:lpwstr>
  </property>
  <property fmtid="{D5CDD505-2E9C-101B-9397-08002B2CF9AE}" pid="4" name="KSOProductBuildVer">
    <vt:lpwstr>1033-12.1.0.28485</vt:lpwstr>
  </property>
  <property fmtid="{D5CDD505-2E9C-101B-9397-08002B2CF9AE}" pid="5" name="ICV">
    <vt:lpwstr>C0432CDCCAD149F8A834E39064F1C65D_12</vt:lpwstr>
  </property>
</Properties>
</file>